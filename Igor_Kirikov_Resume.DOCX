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documentdivname"/>
        <w:pBdr>
          <w:top w:val="none" w:sz="0" w:space="0" w:color="auto"/>
          <w:left w:val="none" w:sz="0" w:space="0" w:color="auto"/>
          <w:bottom w:val="none" w:sz="0" w:space="7" w:color="auto"/>
          <w:right w:val="none" w:sz="0" w:space="0" w:color="auto"/>
        </w:pBdr>
        <w:spacing w:before="0" w:after="0" w:line="680" w:lineRule="atLeast"/>
        <w:ind w:left="0" w:right="0"/>
        <w:jc w:val="center"/>
        <w:rPr>
          <w:rFonts w:ascii="Palatino Linotype" w:eastAsia="Palatino Linotype" w:hAnsi="Palatino Linotype" w:cs="Palatino Linotype"/>
          <w:b/>
          <w:bCs/>
          <w:smallCaps/>
          <w:color w:val="000000"/>
          <w:sz w:val="48"/>
          <w:szCs w:val="48"/>
          <w:bdr w:val="none" w:sz="0" w:space="0" w:color="auto"/>
          <w:vertAlign w:val="baseline"/>
        </w:rPr>
      </w:pPr>
      <w:r>
        <w:rPr>
          <w:rStyle w:val="span"/>
          <w:rFonts w:ascii="Palatino Linotype" w:eastAsia="Palatino Linotype" w:hAnsi="Palatino Linotype" w:cs="Palatino Linotype"/>
          <w:b/>
          <w:bCs/>
          <w:smallCaps/>
          <w:sz w:val="48"/>
          <w:szCs w:val="48"/>
        </w:rPr>
        <w:t>Igor</w:t>
      </w:r>
      <w:r>
        <w:rPr>
          <w:rStyle w:val="span"/>
          <w:rFonts w:ascii="Palatino Linotype" w:eastAsia="Palatino Linotype" w:hAnsi="Palatino Linotype" w:cs="Palatino Linotype"/>
          <w:b/>
          <w:bCs/>
          <w:smallCaps/>
          <w:sz w:val="48"/>
          <w:szCs w:val="48"/>
        </w:rPr>
        <w:t xml:space="preserve"> </w:t>
      </w:r>
      <w:r>
        <w:rPr>
          <w:rStyle w:val="span"/>
          <w:rFonts w:ascii="Palatino Linotype" w:eastAsia="Palatino Linotype" w:hAnsi="Palatino Linotype" w:cs="Palatino Linotype"/>
          <w:b/>
          <w:bCs/>
          <w:smallCaps/>
          <w:sz w:val="48"/>
          <w:szCs w:val="48"/>
        </w:rPr>
        <w:t>Kirikov</w:t>
      </w:r>
    </w:p>
    <w:p>
      <w:pPr>
        <w:pStyle w:val="divdocumentdivlowerborder"/>
        <w:pBdr>
          <w:top w:val="single" w:sz="8" w:space="0" w:color="000000"/>
          <w:left w:val="none" w:sz="0" w:space="0" w:color="auto"/>
          <w:bottom w:val="single" w:sz="24" w:space="0" w:color="000000"/>
          <w:right w:val="none" w:sz="0" w:space="0" w:color="auto"/>
        </w:pBdr>
        <w:spacing w:before="0" w:after="0"/>
        <w:ind w:left="0" w:right="0"/>
        <w:rPr>
          <w:rFonts w:ascii="Palatino Linotype" w:eastAsia="Palatino Linotype" w:hAnsi="Palatino Linotype" w:cs="Palatino Linotype"/>
          <w:color w:val="000000"/>
          <w:sz w:val="0"/>
          <w:szCs w:val="0"/>
          <w:bdr w:val="none" w:sz="0" w:space="0" w:color="auto"/>
          <w:vertAlign w:val="baseline"/>
        </w:rPr>
      </w:pPr>
      <w:r>
        <w:rPr>
          <w:rFonts w:ascii="Palatino Linotype" w:eastAsia="Palatino Linotype" w:hAnsi="Palatino Linotype" w:cs="Palatino Linotype"/>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Palatino Linotype" w:eastAsia="Palatino Linotype" w:hAnsi="Palatino Linotype" w:cs="Palatino Linotype"/>
          <w:sz w:val="0"/>
          <w:szCs w:val="0"/>
          <w:bdr w:val="none" w:sz="0" w:space="0" w:color="auto"/>
          <w:vertAlign w:val="baseline"/>
        </w:rPr>
      </w:pPr>
      <w:r>
        <w:rPr>
          <w:rFonts w:ascii="Palatino Linotype" w:eastAsia="Palatino Linotype" w:hAnsi="Palatino Linotype" w:cs="Palatino Linotype"/>
          <w:sz w:val="0"/>
          <w:szCs w:val="0"/>
          <w:bdr w:val="none" w:sz="0" w:space="0" w:color="auto"/>
          <w:vertAlign w:val="baseline"/>
        </w:rPr>
        <w:t> </w:t>
      </w:r>
    </w:p>
    <w:p>
      <w:pPr>
        <w:pStyle w:val="divaddress"/>
        <w:pBdr>
          <w:top w:val="none" w:sz="0" w:space="0" w:color="auto"/>
          <w:left w:val="none" w:sz="0" w:space="0" w:color="auto"/>
          <w:bottom w:val="none" w:sz="0" w:space="6" w:color="auto"/>
          <w:right w:val="none" w:sz="0" w:space="0" w:color="auto"/>
        </w:pBdr>
        <w:spacing w:before="140"/>
        <w:ind w:left="0" w:right="0"/>
        <w:rPr>
          <w:rFonts w:ascii="Palatino Linotype" w:eastAsia="Palatino Linotype" w:hAnsi="Palatino Linotype" w:cs="Palatino Linotype"/>
          <w:sz w:val="22"/>
          <w:szCs w:val="22"/>
          <w:bdr w:val="none" w:sz="0" w:space="0" w:color="auto"/>
          <w:vertAlign w:val="baseline"/>
        </w:rPr>
      </w:pPr>
      <w:r>
        <w:rPr>
          <w:rStyle w:val="span"/>
          <w:rFonts w:ascii="Palatino Linotype" w:eastAsia="Palatino Linotype" w:hAnsi="Palatino Linotype" w:cs="Palatino Linotype"/>
          <w:sz w:val="22"/>
          <w:szCs w:val="22"/>
        </w:rPr>
        <w:t>Antibes</w:t>
      </w:r>
      <w:r>
        <w:rPr>
          <w:rStyle w:val="span"/>
          <w:rFonts w:ascii="Palatino Linotype" w:eastAsia="Palatino Linotype" w:hAnsi="Palatino Linotype" w:cs="Palatino Linotype"/>
          <w:sz w:val="22"/>
          <w:szCs w:val="22"/>
        </w:rPr>
        <w:t xml:space="preserve">, </w:t>
      </w:r>
      <w:r>
        <w:rPr>
          <w:rStyle w:val="span"/>
          <w:rFonts w:ascii="Palatino Linotype" w:eastAsia="Palatino Linotype" w:hAnsi="Palatino Linotype" w:cs="Palatino Linotype"/>
          <w:sz w:val="22"/>
          <w:szCs w:val="22"/>
        </w:rPr>
        <w:t>Alpes Maritimes</w:t>
      </w:r>
      <w:r>
        <w:rPr>
          <w:rStyle w:val="documentzipsuffix"/>
          <w:rFonts w:ascii="Palatino Linotype" w:eastAsia="Palatino Linotype" w:hAnsi="Palatino Linotype" w:cs="Palatino Linotype"/>
        </w:rPr>
        <w:t xml:space="preserve"> </w:t>
      </w:r>
      <w:r>
        <w:rPr>
          <w:rStyle w:val="span"/>
          <w:rFonts w:ascii="Palatino Linotype" w:eastAsia="Palatino Linotype" w:hAnsi="Palatino Linotype" w:cs="Palatino Linotype"/>
          <w:sz w:val="22"/>
          <w:szCs w:val="22"/>
        </w:rPr>
        <w:t>06160</w:t>
      </w:r>
      <w:r>
        <w:rPr>
          <w:rStyle w:val="span"/>
          <w:rFonts w:ascii="Palatino Linotype" w:eastAsia="Palatino Linotype" w:hAnsi="Palatino Linotype" w:cs="Palatino Linotype"/>
          <w:sz w:val="22"/>
          <w:szCs w:val="22"/>
        </w:rPr>
        <w:t> </w:t>
      </w:r>
      <w:r>
        <w:rPr>
          <w:rStyle w:val="documentzipsuffix"/>
          <w:rFonts w:ascii="Palatino Linotype" w:eastAsia="Palatino Linotype" w:hAnsi="Palatino Linotype" w:cs="Palatino Linotype"/>
        </w:rPr>
        <w:t xml:space="preserve"> </w:t>
      </w:r>
      <w:r>
        <w:rPr>
          <w:rStyle w:val="span"/>
          <w:rFonts w:ascii="Palatino Linotype" w:eastAsia="Palatino Linotype" w:hAnsi="Palatino Linotype" w:cs="Palatino Linotype"/>
          <w:vanish/>
          <w:sz w:val="22"/>
          <w:szCs w:val="22"/>
        </w:rPr>
        <w:t>06160</w:t>
      </w:r>
      <w:r>
        <w:rPr>
          <w:rStyle w:val="span"/>
          <w:rFonts w:ascii="Palatino Linotype" w:eastAsia="Palatino Linotype" w:hAnsi="Palatino Linotype" w:cs="Palatino Linotype"/>
          <w:vanish/>
          <w:sz w:val="22"/>
          <w:szCs w:val="22"/>
        </w:rPr>
        <w:t xml:space="preserve">, </w:t>
      </w:r>
      <w:r>
        <w:rPr>
          <w:rStyle w:val="span"/>
          <w:rFonts w:ascii="Palatino Linotype" w:eastAsia="Palatino Linotype" w:hAnsi="Palatino Linotype" w:cs="Palatino Linotype"/>
          <w:vanish/>
          <w:sz w:val="22"/>
          <w:szCs w:val="22"/>
        </w:rPr>
        <w:t>Antibes</w:t>
      </w:r>
      <w:r>
        <w:rPr>
          <w:rStyle w:val="span"/>
          <w:rFonts w:ascii="Palatino Linotype" w:eastAsia="Palatino Linotype" w:hAnsi="Palatino Linotype" w:cs="Palatino Linotype"/>
          <w:vanish/>
          <w:sz w:val="22"/>
          <w:szCs w:val="22"/>
        </w:rPr>
        <w:t xml:space="preserve">, </w:t>
      </w:r>
      <w:r>
        <w:rPr>
          <w:rStyle w:val="span"/>
          <w:rFonts w:ascii="Palatino Linotype" w:eastAsia="Palatino Linotype" w:hAnsi="Palatino Linotype" w:cs="Palatino Linotype"/>
          <w:vanish/>
          <w:sz w:val="22"/>
          <w:szCs w:val="22"/>
        </w:rPr>
        <w:t>Alpes Maritimes</w:t>
      </w:r>
      <w:r>
        <w:rPr>
          <w:rStyle w:val="span"/>
          <w:rFonts w:ascii="Palatino Linotype" w:eastAsia="Palatino Linotype" w:hAnsi="Palatino Linotype" w:cs="Palatino Linotype"/>
          <w:vanish/>
          <w:sz w:val="22"/>
          <w:szCs w:val="22"/>
        </w:rPr>
        <w:t> </w:t>
      </w:r>
      <w:r>
        <w:rPr>
          <w:rStyle w:val="documentzipprefix"/>
          <w:rFonts w:ascii="Palatino Linotype" w:eastAsia="Palatino Linotype" w:hAnsi="Palatino Linotype" w:cs="Palatino Linotype"/>
        </w:rPr>
        <w:t xml:space="preserve"> </w:t>
      </w:r>
      <w:r>
        <w:rPr>
          <w:rStyle w:val="divaddressli"/>
          <w:rFonts w:ascii="Palatino Linotype" w:eastAsia="Palatino Linotype" w:hAnsi="Palatino Linotype" w:cs="Palatino Linotype"/>
          <w:bdr w:val="none" w:sz="0" w:space="0" w:color="auto"/>
        </w:rPr>
        <w:t>•</w:t>
      </w:r>
      <w:r>
        <w:rPr>
          <w:rFonts w:ascii="Palatino Linotype" w:eastAsia="Palatino Linotype" w:hAnsi="Palatino Linotype" w:cs="Palatino Linotype"/>
          <w:bdr w:val="none" w:sz="0" w:space="0" w:color="auto"/>
        </w:rPr>
        <w:t xml:space="preserve"> </w:t>
      </w:r>
      <w:r>
        <w:rPr>
          <w:rStyle w:val="span"/>
          <w:rFonts w:ascii="Palatino Linotype" w:eastAsia="Palatino Linotype" w:hAnsi="Palatino Linotype" w:cs="Palatino Linotype"/>
          <w:sz w:val="22"/>
          <w:szCs w:val="22"/>
        </w:rPr>
        <w:t>+3234490733</w:t>
      </w:r>
      <w:r>
        <w:rPr>
          <w:rStyle w:val="span"/>
          <w:rFonts w:ascii="Palatino Linotype" w:eastAsia="Palatino Linotype" w:hAnsi="Palatino Linotype" w:cs="Palatino Linotype"/>
          <w:sz w:val="22"/>
          <w:szCs w:val="22"/>
        </w:rPr>
        <w:t> </w:t>
      </w:r>
      <w:r>
        <w:rPr>
          <w:rStyle w:val="divaddressli"/>
          <w:rFonts w:ascii="Palatino Linotype" w:eastAsia="Palatino Linotype" w:hAnsi="Palatino Linotype" w:cs="Palatino Linotype"/>
          <w:bdr w:val="none" w:sz="0" w:space="0" w:color="auto"/>
        </w:rPr>
        <w:t>•</w:t>
      </w:r>
      <w:r>
        <w:rPr>
          <w:rFonts w:ascii="Palatino Linotype" w:eastAsia="Palatino Linotype" w:hAnsi="Palatino Linotype" w:cs="Palatino Linotype"/>
          <w:bdr w:val="none" w:sz="0" w:space="0" w:color="auto"/>
        </w:rPr>
        <w:t xml:space="preserve"> </w:t>
      </w:r>
      <w:r>
        <w:rPr>
          <w:rStyle w:val="span"/>
          <w:rFonts w:ascii="Palatino Linotype" w:eastAsia="Palatino Linotype" w:hAnsi="Palatino Linotype" w:cs="Palatino Linotype"/>
          <w:sz w:val="22"/>
          <w:szCs w:val="22"/>
        </w:rPr>
        <w:t>igorkirikov77@gmail.com</w:t>
      </w:r>
      <w:r>
        <w:rPr>
          <w:rFonts w:ascii="Palatino Linotype" w:eastAsia="Palatino Linotype" w:hAnsi="Palatino Linotype" w:cs="Palatino Linotype"/>
          <w:bdr w:val="none" w:sz="0" w:space="0" w:color="auto"/>
        </w:rPr>
        <w:t xml:space="preserve"> </w:t>
      </w:r>
    </w:p>
    <w:p>
      <w:pPr>
        <w:pStyle w:val="divdocumentdivsectiontitle"/>
        <w:pBdr>
          <w:top w:val="none" w:sz="0" w:space="0" w:color="auto"/>
          <w:left w:val="none" w:sz="0" w:space="0" w:color="auto"/>
          <w:bottom w:val="none" w:sz="0" w:space="0" w:color="auto"/>
          <w:right w:val="none" w:sz="0" w:space="0" w:color="auto"/>
        </w:pBdr>
        <w:spacing w:before="240" w:after="100"/>
        <w:ind w:left="0" w:right="0"/>
        <w:rPr>
          <w:rFonts w:ascii="Palatino Linotype" w:eastAsia="Palatino Linotype" w:hAnsi="Palatino Linotype" w:cs="Palatino Linotype"/>
          <w:b/>
          <w:bCs/>
          <w:color w:val="000000"/>
          <w:sz w:val="28"/>
          <w:szCs w:val="28"/>
          <w:bdr w:val="none" w:sz="0" w:space="0" w:color="auto"/>
          <w:vertAlign w:val="baseline"/>
        </w:rPr>
      </w:pPr>
      <w:r>
        <w:rPr>
          <w:rFonts w:ascii="Palatino Linotype" w:eastAsia="Palatino Linotype" w:hAnsi="Palatino Linotype" w:cs="Palatino Linotype"/>
          <w:b/>
          <w:bCs/>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40" w:lineRule="atLeast"/>
        <w:ind w:left="0" w:right="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Determined analyst with a diverse work and schooling background who is ready to become a synchronous part of any team. Eager to invest my energy into making the work environment harmonious for everyone involved, as to ensure greater productivity. Good at research, collecting and interpreting data, with moderate training in various programing languages.</w:t>
      </w:r>
    </w:p>
    <w:p>
      <w:pPr>
        <w:pStyle w:val="divdocumentdivsectiontitle"/>
        <w:pBdr>
          <w:top w:val="none" w:sz="0" w:space="0" w:color="auto"/>
          <w:left w:val="none" w:sz="0" w:space="0" w:color="auto"/>
          <w:bottom w:val="none" w:sz="0" w:space="0" w:color="auto"/>
          <w:right w:val="none" w:sz="0" w:space="0" w:color="auto"/>
        </w:pBdr>
        <w:spacing w:before="240" w:after="100"/>
        <w:ind w:left="0" w:right="0"/>
        <w:rPr>
          <w:rFonts w:ascii="Palatino Linotype" w:eastAsia="Palatino Linotype" w:hAnsi="Palatino Linotype" w:cs="Palatino Linotype"/>
          <w:b/>
          <w:bCs/>
          <w:color w:val="000000"/>
          <w:sz w:val="28"/>
          <w:szCs w:val="28"/>
          <w:bdr w:val="none" w:sz="0" w:space="0" w:color="auto"/>
          <w:vertAlign w:val="baseline"/>
        </w:rPr>
      </w:pPr>
      <w:r>
        <w:rPr>
          <w:rFonts w:ascii="Palatino Linotype" w:eastAsia="Palatino Linotype" w:hAnsi="Palatino Linotype" w:cs="Palatino Linotype"/>
          <w:b/>
          <w:bCs/>
          <w:bdr w:val="none" w:sz="0" w:space="0" w:color="auto"/>
          <w:vertAlign w:val="baseline"/>
        </w:rPr>
        <w:t>Skills</w:t>
      </w:r>
    </w:p>
    <w:tbl>
      <w:tblPr>
        <w:tblStyle w:val="divdocumenttable"/>
        <w:tblW w:w="0" w:type="auto"/>
        <w:tblInd w:w="5" w:type="dxa"/>
        <w:tblLayout w:type="fixed"/>
        <w:tblCellMar>
          <w:top w:w="0" w:type="dxa"/>
          <w:left w:w="0" w:type="dxa"/>
          <w:bottom w:w="0" w:type="dxa"/>
          <w:right w:w="0" w:type="dxa"/>
        </w:tblCellMar>
        <w:tblLook w:val="05E0"/>
      </w:tblPr>
      <w:tblGrid>
        <w:gridCol w:w="5278"/>
        <w:gridCol w:w="5278"/>
      </w:tblGrid>
      <w:tr>
        <w:tblPrEx>
          <w:tblW w:w="0" w:type="auto"/>
          <w:tblInd w:w="5" w:type="dxa"/>
          <w:tblLayout w:type="fixed"/>
          <w:tblCellMar>
            <w:top w:w="0" w:type="dxa"/>
            <w:left w:w="0" w:type="dxa"/>
            <w:bottom w:w="0" w:type="dxa"/>
            <w:right w:w="0" w:type="dxa"/>
          </w:tblCellMar>
          <w:tblLook w:val="05E0"/>
        </w:tblPrEx>
        <w:tc>
          <w:tcPr>
            <w:tcW w:w="5278" w:type="dxa"/>
            <w:noWrap w:val="0"/>
            <w:tcMar>
              <w:top w:w="5" w:type="dxa"/>
              <w:left w:w="5" w:type="dxa"/>
              <w:bottom w:w="5" w:type="dxa"/>
              <w:right w:w="5" w:type="dxa"/>
            </w:tcMar>
            <w:vAlign w:val="top"/>
            <w:hideMark/>
          </w:tcPr>
          <w:p>
            <w:pPr>
              <w:pStyle w:val="ulli"/>
              <w:numPr>
                <w:ilvl w:val="0"/>
                <w:numId w:val="1"/>
              </w:numPr>
              <w:spacing w:before="0" w:after="0" w:line="340" w:lineRule="atLeast"/>
              <w:ind w:left="460" w:right="0" w:hanging="21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HTML and CSS</w:t>
            </w:r>
          </w:p>
          <w:p>
            <w:pPr>
              <w:pStyle w:val="ulli"/>
              <w:numPr>
                <w:ilvl w:val="0"/>
                <w:numId w:val="1"/>
              </w:numPr>
              <w:spacing w:before="0" w:after="0" w:line="340" w:lineRule="atLeast"/>
              <w:ind w:left="460" w:right="0" w:hanging="21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Data Gathering</w:t>
            </w:r>
          </w:p>
          <w:p>
            <w:pPr>
              <w:pStyle w:val="ulli"/>
              <w:numPr>
                <w:ilvl w:val="0"/>
                <w:numId w:val="1"/>
              </w:numPr>
              <w:spacing w:before="0" w:after="0" w:line="340" w:lineRule="atLeast"/>
              <w:ind w:left="460" w:right="0" w:hanging="21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Bilingual in Russian and English</w:t>
            </w:r>
          </w:p>
        </w:tc>
        <w:tc>
          <w:tcPr>
            <w:tcW w:w="5278"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40" w:lineRule="atLeast"/>
              <w:ind w:left="460" w:right="0" w:hanging="21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Research presentation</w:t>
            </w:r>
          </w:p>
          <w:p>
            <w:pPr>
              <w:pStyle w:val="ulli"/>
              <w:numPr>
                <w:ilvl w:val="0"/>
                <w:numId w:val="2"/>
              </w:numPr>
              <w:spacing w:before="0" w:after="0" w:line="340" w:lineRule="atLeast"/>
              <w:ind w:left="460" w:right="0" w:hanging="21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MS Office</w:t>
            </w:r>
          </w:p>
          <w:p>
            <w:pPr>
              <w:pStyle w:val="ulli"/>
              <w:numPr>
                <w:ilvl w:val="0"/>
                <w:numId w:val="2"/>
              </w:numPr>
              <w:spacing w:before="0" w:after="0" w:line="340" w:lineRule="atLeast"/>
              <w:ind w:left="460" w:right="0" w:hanging="210"/>
              <w:rPr>
                <w:rFonts w:ascii="Palatino Linotype" w:eastAsia="Palatino Linotype" w:hAnsi="Palatino Linotype" w:cs="Palatino Linotype"/>
                <w:bdr w:val="none" w:sz="0" w:space="0" w:color="auto"/>
                <w:vertAlign w:val="baseline"/>
              </w:rPr>
            </w:pPr>
            <w:r>
              <w:rPr>
                <w:rFonts w:ascii="Palatino Linotype" w:eastAsia="Palatino Linotype" w:hAnsi="Palatino Linotype" w:cs="Palatino Linotype"/>
                <w:bdr w:val="none" w:sz="0" w:space="0" w:color="auto"/>
                <w:vertAlign w:val="baseline"/>
              </w:rPr>
              <w:t>Flexible &amp; Adaptable</w:t>
            </w:r>
          </w:p>
        </w:tc>
      </w:tr>
    </w:tbl>
    <w:p>
      <w:pPr>
        <w:pStyle w:val="divdocumentdivsectiontitle"/>
        <w:pBdr>
          <w:top w:val="none" w:sz="0" w:space="0" w:color="auto"/>
          <w:left w:val="none" w:sz="0" w:space="0" w:color="auto"/>
          <w:bottom w:val="none" w:sz="0" w:space="0" w:color="auto"/>
          <w:right w:val="none" w:sz="0" w:space="0" w:color="auto"/>
        </w:pBdr>
        <w:spacing w:before="240" w:after="100"/>
        <w:ind w:left="0" w:right="0"/>
        <w:rPr>
          <w:rFonts w:ascii="Palatino Linotype" w:eastAsia="Palatino Linotype" w:hAnsi="Palatino Linotype" w:cs="Palatino Linotype"/>
          <w:b/>
          <w:bCs/>
          <w:color w:val="000000"/>
          <w:sz w:val="28"/>
          <w:szCs w:val="28"/>
          <w:bdr w:val="none" w:sz="0" w:space="0" w:color="auto"/>
          <w:vertAlign w:val="baseline"/>
        </w:rPr>
      </w:pPr>
      <w:r>
        <w:rPr>
          <w:rFonts w:ascii="Palatino Linotype" w:eastAsia="Palatino Linotype" w:hAnsi="Palatino Linotype" w:cs="Palatino Linotype"/>
          <w:b/>
          <w:bCs/>
          <w:bdr w:val="none" w:sz="0" w:space="0" w:color="auto"/>
          <w:vertAlign w:val="baseline"/>
        </w:rPr>
        <w:t>Work History</w:t>
      </w:r>
    </w:p>
    <w:p>
      <w:pPr>
        <w:pStyle w:val="divdocumentsinglecolumn"/>
        <w:pBdr>
          <w:top w:val="none" w:sz="0" w:space="0" w:color="auto"/>
          <w:left w:val="none" w:sz="0" w:space="0" w:color="auto"/>
          <w:bottom w:val="none" w:sz="0" w:space="0" w:color="auto"/>
          <w:right w:val="none" w:sz="0" w:space="0" w:color="auto"/>
        </w:pBdr>
        <w:spacing w:before="0" w:line="340" w:lineRule="atLeast"/>
        <w:ind w:left="0" w:right="0"/>
        <w:rPr>
          <w:rFonts w:ascii="Palatino Linotype" w:eastAsia="Palatino Linotype" w:hAnsi="Palatino Linotype" w:cs="Palatino Linotype"/>
          <w:bdr w:val="none" w:sz="0" w:space="0" w:color="auto"/>
          <w:vertAlign w:val="baseline"/>
        </w:rPr>
      </w:pPr>
      <w:r>
        <w:rPr>
          <w:rStyle w:val="spanjobtitle"/>
          <w:rFonts w:ascii="Palatino Linotype" w:eastAsia="Palatino Linotype" w:hAnsi="Palatino Linotype" w:cs="Palatino Linotype"/>
        </w:rPr>
        <w:t>Temporary Project Assistant</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05/2019</w:t>
      </w:r>
      <w:r>
        <w:rPr>
          <w:rStyle w:val="span"/>
          <w:rFonts w:ascii="Palatino Linotype" w:eastAsia="Palatino Linotype" w:hAnsi="Palatino Linotype" w:cs="Palatino Linotype"/>
        </w:rPr>
        <w:t xml:space="preserve"> to </w:t>
      </w:r>
      <w:r>
        <w:rPr>
          <w:rStyle w:val="span"/>
          <w:rFonts w:ascii="Palatino Linotype" w:eastAsia="Palatino Linotype" w:hAnsi="Palatino Linotype" w:cs="Palatino Linotype"/>
        </w:rPr>
        <w:t>08/2020</w:t>
      </w:r>
      <w:r>
        <w:rPr>
          <w:rStyle w:val="spanpaddedline"/>
          <w:rFonts w:ascii="Palatino Linotype" w:eastAsia="Palatino Linotype" w:hAnsi="Palatino Linotype" w:cs="Palatino Linotype"/>
        </w:rPr>
        <w:t xml:space="preserve"> </w:t>
      </w:r>
    </w:p>
    <w:p>
      <w:pPr>
        <w:pStyle w:val="spanpaddedlineParagraph"/>
        <w:spacing w:before="0" w:after="0" w:line="340" w:lineRule="atLeast"/>
        <w:ind w:left="0" w:right="0"/>
        <w:rPr>
          <w:rFonts w:ascii="Palatino Linotype" w:eastAsia="Palatino Linotype" w:hAnsi="Palatino Linotype" w:cs="Palatino Linotype"/>
          <w:bdr w:val="none" w:sz="0" w:space="0" w:color="auto"/>
          <w:vertAlign w:val="baseline"/>
        </w:rPr>
      </w:pPr>
      <w:r>
        <w:rPr>
          <w:rStyle w:val="spancompanyname"/>
          <w:rFonts w:ascii="Palatino Linotype" w:eastAsia="Palatino Linotype" w:hAnsi="Palatino Linotype" w:cs="Palatino Linotype"/>
        </w:rPr>
        <w:t>Mckinsey co</w:t>
      </w:r>
      <w:r>
        <w:rPr>
          <w:rStyle w:val="span"/>
          <w:rFonts w:ascii="Palatino Linotype" w:eastAsia="Palatino Linotype" w:hAnsi="Palatino Linotype" w:cs="Palatino Linotype"/>
        </w:rPr>
        <w:t xml:space="preserve"> – </w:t>
      </w:r>
      <w:r>
        <w:rPr>
          <w:rStyle w:val="span"/>
          <w:rFonts w:ascii="Palatino Linotype" w:eastAsia="Palatino Linotype" w:hAnsi="Palatino Linotype" w:cs="Palatino Linotype"/>
        </w:rPr>
        <w:t>Moscow</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Moskovskaya oblast'</w:t>
      </w:r>
    </w:p>
    <w:p>
      <w:pPr>
        <w:pStyle w:val="p"/>
        <w:spacing w:before="0" w:after="0" w:line="340" w:lineRule="atLeast"/>
        <w:ind w:left="0" w:right="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Conducted an in depth market analysis of the clients competitors.</w:t>
      </w:r>
    </w:p>
    <w:p>
      <w:pPr>
        <w:pStyle w:val="p"/>
        <w:spacing w:before="0" w:after="0" w:line="340" w:lineRule="atLeast"/>
        <w:ind w:left="0" w:right="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Worked on making elaborate presentations for clients.</w:t>
      </w:r>
    </w:p>
    <w:p>
      <w:pPr>
        <w:pStyle w:val="p"/>
        <w:spacing w:before="0" w:after="0" w:line="340" w:lineRule="atLeast"/>
        <w:ind w:left="0" w:right="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Helped determine geographic positioning for the clients new branches.</w:t>
      </w:r>
    </w:p>
    <w:p>
      <w:pPr>
        <w:pStyle w:val="p"/>
        <w:spacing w:before="0" w:after="0" w:line="340" w:lineRule="atLeast"/>
        <w:ind w:left="0" w:right="0"/>
        <w:rPr>
          <w:rStyle w:val="span"/>
          <w:rFonts w:ascii="Palatino Linotype" w:eastAsia="Palatino Linotype" w:hAnsi="Palatino Linotype" w:cs="Palatino Linotype"/>
          <w:bdr w:val="none" w:sz="0" w:space="0" w:color="auto"/>
          <w:vertAlign w:val="baseline"/>
        </w:rPr>
      </w:pPr>
      <w:r>
        <w:rPr>
          <w:rStyle w:val="span"/>
          <w:rFonts w:ascii="Palatino Linotype" w:eastAsia="Palatino Linotype" w:hAnsi="Palatino Linotype" w:cs="Palatino Linotype"/>
          <w:bdr w:val="none" w:sz="0" w:space="0" w:color="auto"/>
          <w:vertAlign w:val="baseline"/>
        </w:rPr>
        <w:t>Engaged in communicating and delivering information from the client.</w:t>
      </w:r>
    </w:p>
    <w:p>
      <w:pPr>
        <w:pStyle w:val="divdocumentdivsectiontitle"/>
        <w:pBdr>
          <w:top w:val="none" w:sz="0" w:space="0" w:color="auto"/>
          <w:left w:val="none" w:sz="0" w:space="0" w:color="auto"/>
          <w:bottom w:val="none" w:sz="0" w:space="0" w:color="auto"/>
          <w:right w:val="none" w:sz="0" w:space="0" w:color="auto"/>
        </w:pBdr>
        <w:spacing w:before="240" w:after="100"/>
        <w:ind w:left="0" w:right="0"/>
        <w:rPr>
          <w:rFonts w:ascii="Palatino Linotype" w:eastAsia="Palatino Linotype" w:hAnsi="Palatino Linotype" w:cs="Palatino Linotype"/>
          <w:b/>
          <w:bCs/>
          <w:color w:val="000000"/>
          <w:sz w:val="28"/>
          <w:szCs w:val="28"/>
          <w:bdr w:val="none" w:sz="0" w:space="0" w:color="auto"/>
          <w:vertAlign w:val="baseline"/>
        </w:rPr>
      </w:pPr>
      <w:r>
        <w:rPr>
          <w:rFonts w:ascii="Palatino Linotype" w:eastAsia="Palatino Linotype" w:hAnsi="Palatino Linotype" w:cs="Palatino Linotype"/>
          <w:b/>
          <w:bCs/>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spacing w:before="0" w:after="0" w:line="340" w:lineRule="atLeast"/>
        <w:ind w:left="0" w:right="0"/>
        <w:rPr>
          <w:rFonts w:ascii="Palatino Linotype" w:eastAsia="Palatino Linotype" w:hAnsi="Palatino Linotype" w:cs="Palatino Linotype"/>
          <w:bdr w:val="none" w:sz="0" w:space="0" w:color="auto"/>
          <w:vertAlign w:val="baseline"/>
        </w:rPr>
      </w:pPr>
      <w:r>
        <w:rPr>
          <w:rStyle w:val="spandegree"/>
          <w:rFonts w:ascii="Palatino Linotype" w:eastAsia="Palatino Linotype" w:hAnsi="Palatino Linotype" w:cs="Palatino Linotype"/>
        </w:rPr>
        <w:t>High School Diploma</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05/2017</w:t>
      </w:r>
      <w:r>
        <w:rPr>
          <w:rStyle w:val="singlecolumnspanpaddedlinenth-child1"/>
          <w:rFonts w:ascii="Palatino Linotype" w:eastAsia="Palatino Linotype" w:hAnsi="Palatino Linotype" w:cs="Palatino Linotype"/>
        </w:rPr>
        <w:t xml:space="preserve"> </w:t>
      </w:r>
    </w:p>
    <w:p>
      <w:pPr>
        <w:pStyle w:val="spanpaddedlineParagraph"/>
        <w:spacing w:before="0" w:after="0" w:line="340" w:lineRule="atLeast"/>
        <w:ind w:left="0" w:right="0"/>
        <w:rPr>
          <w:rFonts w:ascii="Palatino Linotype" w:eastAsia="Palatino Linotype" w:hAnsi="Palatino Linotype" w:cs="Palatino Linotype"/>
          <w:bdr w:val="none" w:sz="0" w:space="0" w:color="auto"/>
          <w:vertAlign w:val="baseline"/>
        </w:rPr>
      </w:pPr>
      <w:r>
        <w:rPr>
          <w:rStyle w:val="spancompanyname"/>
          <w:rFonts w:ascii="Palatino Linotype" w:eastAsia="Palatino Linotype" w:hAnsi="Palatino Linotype" w:cs="Palatino Linotype"/>
        </w:rPr>
        <w:t xml:space="preserve">College Alpine Beausoleil </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Switzerland</w:t>
      </w:r>
    </w:p>
    <w:p>
      <w:pPr>
        <w:pStyle w:val="divdocumentsinglecolumn"/>
        <w:pBdr>
          <w:top w:val="none" w:sz="0" w:space="0" w:color="auto"/>
          <w:left w:val="none" w:sz="0" w:space="0" w:color="auto"/>
          <w:bottom w:val="none" w:sz="0" w:space="0" w:color="auto"/>
          <w:right w:val="none" w:sz="0" w:space="0" w:color="auto"/>
        </w:pBdr>
        <w:spacing w:before="200" w:after="0" w:line="340" w:lineRule="atLeast"/>
        <w:ind w:left="0" w:right="0"/>
        <w:rPr>
          <w:rFonts w:ascii="Palatino Linotype" w:eastAsia="Palatino Linotype" w:hAnsi="Palatino Linotype" w:cs="Palatino Linotype"/>
          <w:bdr w:val="none" w:sz="0" w:space="0" w:color="auto"/>
          <w:vertAlign w:val="baseline"/>
        </w:rPr>
      </w:pPr>
      <w:r>
        <w:rPr>
          <w:rStyle w:val="spandegree"/>
          <w:rFonts w:ascii="Palatino Linotype" w:eastAsia="Palatino Linotype" w:hAnsi="Palatino Linotype" w:cs="Palatino Linotype"/>
        </w:rPr>
        <w:t>Bachelor of Arts</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International Relations With A Marketing Minor</w:t>
      </w:r>
      <w:r>
        <w:rPr>
          <w:rStyle w:val="span"/>
          <w:rFonts w:ascii="Palatino Linotype" w:eastAsia="Palatino Linotype" w:hAnsi="Palatino Linotype" w:cs="Palatino Linotype"/>
        </w:rPr>
        <w:t xml:space="preserve">, </w:t>
      </w:r>
      <w:r>
        <w:rPr>
          <w:rStyle w:val="span"/>
          <w:rFonts w:ascii="Palatino Linotype" w:eastAsia="Palatino Linotype" w:hAnsi="Palatino Linotype" w:cs="Palatino Linotype"/>
        </w:rPr>
        <w:t xml:space="preserve">Expected in </w:t>
      </w:r>
      <w:r>
        <w:rPr>
          <w:rStyle w:val="span"/>
          <w:rFonts w:ascii="Palatino Linotype" w:eastAsia="Palatino Linotype" w:hAnsi="Palatino Linotype" w:cs="Palatino Linotype"/>
        </w:rPr>
        <w:t>05/2021</w:t>
      </w:r>
      <w:r>
        <w:rPr>
          <w:rStyle w:val="singlecolumnspanpaddedlinenth-child1"/>
          <w:rFonts w:ascii="Palatino Linotype" w:eastAsia="Palatino Linotype" w:hAnsi="Palatino Linotype" w:cs="Palatino Linotype"/>
        </w:rPr>
        <w:t xml:space="preserve"> </w:t>
      </w:r>
    </w:p>
    <w:p>
      <w:pPr>
        <w:pStyle w:val="spanpaddedlineParagraph"/>
        <w:spacing w:before="0" w:after="0" w:line="340" w:lineRule="atLeast"/>
        <w:ind w:left="0" w:right="0"/>
        <w:rPr>
          <w:rFonts w:ascii="Palatino Linotype" w:eastAsia="Palatino Linotype" w:hAnsi="Palatino Linotype" w:cs="Palatino Linotype"/>
          <w:bdr w:val="none" w:sz="0" w:space="0" w:color="auto"/>
          <w:vertAlign w:val="baseline"/>
        </w:rPr>
      </w:pPr>
      <w:r>
        <w:rPr>
          <w:rStyle w:val="spancompanyname"/>
          <w:rFonts w:ascii="Palatino Linotype" w:eastAsia="Palatino Linotype" w:hAnsi="Palatino Linotype" w:cs="Palatino Linotype"/>
        </w:rPr>
        <w:t>University Of Southern California</w:t>
      </w:r>
      <w:r>
        <w:rPr>
          <w:rStyle w:val="span"/>
          <w:rFonts w:ascii="Palatino Linotype" w:eastAsia="Palatino Linotype" w:hAnsi="Palatino Linotype" w:cs="Palatino Linotype"/>
        </w:rPr>
        <w:t xml:space="preserve"> - </w:t>
      </w:r>
      <w:r>
        <w:rPr>
          <w:rStyle w:val="span"/>
          <w:rFonts w:ascii="Palatino Linotype" w:eastAsia="Palatino Linotype" w:hAnsi="Palatino Linotype" w:cs="Palatino Linotype"/>
        </w:rPr>
        <w:t xml:space="preserve">USA </w:t>
      </w:r>
    </w:p>
    <w:sectPr>
      <w:pgSz w:w="12240" w:h="15840"/>
      <w:pgMar w:top="520" w:right="840" w:bottom="520" w:left="84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Palatino Linotype">
    <w:charset w:val="00"/>
    <w:family w:val="auto"/>
    <w:pitch w:val="default"/>
    <w:sig w:usb0="00000000" w:usb1="00000000" w:usb2="00000000" w:usb3="00000000" w:csb0="00000001" w:csb1="00000000"/>
    <w:embedRegular r:id="rId1" w:fontKey="{20B0824D-0DA0-4869-99CE-032BEA70B446}"/>
    <w:embedBold r:id="rId2" w:fontKey="{2E3E0D95-5D22-4522-87FE-CD8761B966FD}"/>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000000"/>
        <w:bottom w:val="single" w:sz="24" w:space="0" w:color="000000"/>
      </w:pBdr>
      <w:spacing w:line="0" w:lineRule="atLeast"/>
    </w:pPr>
    <w:rPr>
      <w:color w:val="000000"/>
      <w:sz w:val="0"/>
      <w:szCs w:val="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SECTIONCNTC">
    <w:name w:val="div_document_div_SECTION_CNTC"/>
    <w:basedOn w:val="Normal"/>
    <w:pPr>
      <w:pBdr>
        <w:bottom w:val="none" w:sz="0" w:space="6" w:color="auto"/>
      </w:pBdr>
    </w:pPr>
  </w:style>
  <w:style w:type="paragraph" w:customStyle="1" w:styleId="divaddress">
    <w:name w:val="div_address"/>
    <w:basedOn w:val="div"/>
    <w:pPr>
      <w:spacing w:line="320" w:lineRule="atLeast"/>
      <w:jc w:val="center"/>
    </w:pPr>
    <w:rPr>
      <w:sz w:val="22"/>
      <w:szCs w:val="22"/>
    </w:rPr>
  </w:style>
  <w:style w:type="character" w:customStyle="1" w:styleId="divaddressli">
    <w:name w:val="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80" w:lineRule="atLeast"/>
    </w:pPr>
    <w:rPr>
      <w:color w:val="000000"/>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paddedline">
    <w:name w:val="span_paddedline"/>
    <w:basedOn w:val="span"/>
  </w:style>
  <w:style w:type="paragraph" w:customStyle="1" w:styleId="spanpaddedlineParagraph">
    <w:name w:val="span_paddedline Paragraph"/>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Igor Kirikov</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zCMAAB+LCAAAAAAABAAVl7WirUgQRT+IAD9AMAHu7mS4u/P1705A3E1V9V6rcFwQCAimGJz+CZwg4DhFEByG8ASJszRF2vSF8/bvg3+sjmIjwuYoYYIdIOBLzUNreAxDoF4N+fvQY5g1qAHpvN7w6MmJWb7KMdh8403qscZ0LJKW4HEVdEZ/+80quVzNovIYfLLaYxcy6QI8an4qN+xqc0CGTA9HpjzyCQ3ErHBURQ1kWDkg9EK9ddzTo6jD/OX</vt:lpwstr>
  </property>
  <property fmtid="{D5CDD505-2E9C-101B-9397-08002B2CF9AE}" pid="3" name="x1ye=1">
    <vt:lpwstr>g8rfbbAuIBt6Qd6+GNdjt7HvtZYpVJvdiTBTZJbXyK6lTQROWfXnqEfolUBhnyptuEJbxyFs6yyiYOJgPXfM2paAJvEzCx9JZ80Ho4ViQBsYNWMycmjFgMjnIJd4qSmuMMWdjzTCy7Jfla3EEuQhn3elzw2vmYskVrheq8Y63xwRqvLTKVdg9FU40x7pCB50colGG1S0EbsljoekMdqNGP2esSqAOAMr4Ks/fEidtdEjVzGuetDwmzFpj3aHVxH</vt:lpwstr>
  </property>
  <property fmtid="{D5CDD505-2E9C-101B-9397-08002B2CF9AE}" pid="4" name="x1ye=10">
    <vt:lpwstr>qd9MV6vxqfUTNYzTQRWKBNweJkx/S+ku1N/mpvkSw87Tntp/m2QbSZlGD6qKb4l9fCNA9oZXWZ9A5Nd3TP9fWAPKcPEqka/4m94/Use8oU9CWf7woZTPvV3FRUMjLNbKBNmaNBbQWQG++zTl/CIlixlftRqhGIUBxKHQtVx1BPyTM38YhygGA5qICAYtLyqmt3eCPQmPbf3izsmB0W3aU4k971mJ+nQMr8p21OcE6U7l9rO7VrHaG/6Mg8wjcIH</vt:lpwstr>
  </property>
  <property fmtid="{D5CDD505-2E9C-101B-9397-08002B2CF9AE}" pid="5" name="x1ye=11">
    <vt:lpwstr>GhJWKI0USux6PZjXbPXgAFN6M5/6uD/7Gxt9pC0cxXGRbMh9mHQ0EdQidfb7LWRsxbhVsKBX/A0orjIwxIulWaHvUsBqgmIIKMlOqcHmwWT7sf2b/P4q+Hfe/JYq0i6qnSTqTDu5bnYR/DlA8c+RqJXD+qb/A8ntSxNyQET01sBVWD5U/pDr9EpLv282S4SYMN//EMF+qKvNBxQugtUlUjDQ/2KR/Zhto82gNEk78IJKob5+NIoXHH3y/dJq1jn</vt:lpwstr>
  </property>
  <property fmtid="{D5CDD505-2E9C-101B-9397-08002B2CF9AE}" pid="6" name="x1ye=12">
    <vt:lpwstr>NlaIwuO7OWJg+NL7O+uxNOf1TmEGeSS/Z8Omptc0TNQ1SX5xjzBoeF53scCzAyg+9y49/N3Fx/hMiMbH0QIw8XUUDrz1GtLvuiFYTukb47HLqyjr3DI18n3hZg4Z1rjJMABHjDlkw/NeTGOa+r9i5zQ5+knvNENnvoyLfEw7Br/Q5O0TcirUhjLY6e8mYv8EyPJxzIW2GadSiGwgs7HP/KBSuTvYgNwr2kFEG2b4wrJ5sTyzbUZpbSg2dnDil7f</vt:lpwstr>
  </property>
  <property fmtid="{D5CDD505-2E9C-101B-9397-08002B2CF9AE}" pid="7" name="x1ye=13">
    <vt:lpwstr>ou+NU8A6ZiTwv8bgNWToZyBa5h0V+XpvF3MD85GfjFgaWqaWaWJRGYDMMaTbA5icCb/BFgEXUWbw1Y5mWQBzXHw9palswBPdZxHWD+fcHRE6eR9QJqZCKjiU17vpXlo67vgqAUGWFcmPxl+AMNSdrrkZFfWWEAwQ3BgIHVglCWLcD5D/X/bwaEM+I6PxV+ojbEUKGSU0XzLMA1e9YLXC5P5sRr1gvs22n0kp2mj8uKXXiFet0zybgb08akqdj9S</vt:lpwstr>
  </property>
  <property fmtid="{D5CDD505-2E9C-101B-9397-08002B2CF9AE}" pid="8" name="x1ye=14">
    <vt:lpwstr>WU/f4MilTy/R4x5e96f8SDwjVs0BrP/NFLFqnUfhupXXRWZv6vMNG61aAqSLBqFpY7y6cvTsjKoz4IAb3PxQwqL1RrGQxpQeUlLu+zW4wT1Z3MwzkIG13WRLWQ1N9DY8qhJSNEM9Iux+RE/hlkFlL2JdMLRjC+juvwElHAPN6vwMH7ZRReXjztNWcIge/5xIP+fi6ITolWdGNQ+3cIqKlAjFxjSnaXAVfJPW/XNIoiPGWXzo7t34BOOOoFf2sSM</vt:lpwstr>
  </property>
  <property fmtid="{D5CDD505-2E9C-101B-9397-08002B2CF9AE}" pid="9" name="x1ye=15">
    <vt:lpwstr>fLo6+JB9Jfu0Iptq6D4L48bn9r2pP19xa9cGuUanyxefsI1vgcVQ6gYcOlVyMghVYmQqhijwk6iOdKdpriV+lOLjpMSu3suMbsyXSYuw2cjAM0Xjprjb5NHlPpc1MfWGkVtfFjzAL67SkIY4FgSNH+4jAeCvXdcbeBuXmjufmuG927ElJ4OXEcldYtADQPlr/+nZpNqpEGs8ufqaiZMD5heR7xH+W6fFQZlhWMmiMI4G7PA09LcVt8D4edoeFba</vt:lpwstr>
  </property>
  <property fmtid="{D5CDD505-2E9C-101B-9397-08002B2CF9AE}" pid="10" name="x1ye=16">
    <vt:lpwstr>M94Gj1PBSNe+CN/MQAOkwewc4bg3qFLOSrdMJ0MZXu6ev0mzxvKpyx896sZ9Fzs5o1Cj9JT6pwDw7hYPRNePGpXeDHoqaHhO3GU7CO4Cjmp/mxCuBRg6lbn/NzzP4B/rlMReGRCffESgvLn95QLF4a0v0mtdSDIa5B9/fqvlALm+5X2dYmg/3nru1n1Fz58gY7q1HCgz6wlK/SlMvsV+1huudeWiTfMvlLoEERedqweoYktd+vn9LD0c7S5qgOk</vt:lpwstr>
  </property>
  <property fmtid="{D5CDD505-2E9C-101B-9397-08002B2CF9AE}" pid="11" name="x1ye=17">
    <vt:lpwstr>KwSmh9IIFKbcf4U8QuOogWM/TYzPgtUonTN/6q//tDazwV8laH+LQ2IFLbaIB+X2uRgYtR/96Ztv1qwm+pTAkjqRz2chNgIQ46VTkfjOe0Xuw+f7iZQFkBpeOQZZsM4DV9bltVM/HdR0OzN+VBaLO1LkwgGNxqwOxn78qSFFTa8WFrvgnN+Vlxi1n5v4rsCLLRTz06yNROklbcCaKnpa+Wqeu8lrz5/vE729CcBru/yZmJHE9UZZOTTEdyZ0UQG</vt:lpwstr>
  </property>
  <property fmtid="{D5CDD505-2E9C-101B-9397-08002B2CF9AE}" pid="12" name="x1ye=18">
    <vt:lpwstr>jSu236Z6rZH1EcscnMiRjTyzq1/I+eeyCLgr3CyWEJ+auPVcz+ATuksQdw5DTZoXtrF5fGIC6YoW0s/uiXqPLI2eFvTWrpnlrAzB37xGtWmjlGFlAXMf8oXdR1CjdqJVVXg8D4dnhe9YvV1xRG71g/wfQFPGXn0d+oQ21E6XZhuIGxDbQHAsv06xkxawQsz+fhyesOkylawJ8OZhj7jtJLPS8vNE33e/ieEyIghu4r3P3DinXi2t9cYAtR5n8LN</vt:lpwstr>
  </property>
  <property fmtid="{D5CDD505-2E9C-101B-9397-08002B2CF9AE}" pid="13" name="x1ye=19">
    <vt:lpwstr>yGedA5Fdh0zMxZRR6Ojf0AK3Rjx1kWbti3qigyladYZjeqyA+3HfD+ytBhM6528nm3x/KKLeBI6Q4/fH6NYjMJHPk0tdcWF4ic0U8bhp0jF8nmmbxiUQIlMkCgj5rmcWKOcrjPSAPCreJJlvBxqyB5X0zX4eY8Styca4UkyXDl1qzqWJGLOtWJwPfIA7Id/2ENt45wjjz/jgzj8GMSc3YWQ088DvAGfRIdO5pFOrlhH/rsE6JkXmBqmVp+0MtLk</vt:lpwstr>
  </property>
  <property fmtid="{D5CDD505-2E9C-101B-9397-08002B2CF9AE}" pid="14" name="x1ye=2">
    <vt:lpwstr>C0TmjGj3yWUFCnMbHesMkWfgZthxvZjy5tYeIauwy8mWWLg1D21D4TAWPEWY/6Adz1k/1H+/gd7G2wpQ1Rx92KrAzkehquJUU/NyTvt56PhFzTG9dxzLrSN0NeWzKuSDjfqCB+sCw7z7wCTthyRxAEjxDBJgYEXhBfkgM2rUV0Gj/2xzAtLSm7Gt85gKUQH2LxPtliOWNTajmqejbxlgrKOUtYcMUg8pgnXmWg8uPk9v1CGQ3QBWKzRkoBCgp/U</vt:lpwstr>
  </property>
  <property fmtid="{D5CDD505-2E9C-101B-9397-08002B2CF9AE}" pid="15" name="x1ye=20">
    <vt:lpwstr>gYIWDKCa1gpf4scFsY5obVWGUupo8XGRZFkQbQdO0yXeZ0M4J9ZXKuLoFbnOfHlD0Dmxiw5O5VxGov3FXAr9bHPMTdR4fEZ+hhaqfC94ceFGQanaNy9Tn+Baf1Cfa62CpYUy3fioLsQBrHB512Yf7vRqSdenPxQ6PfNrFrcPLrIBAUo1O7u8pIoaxD+8rWSmti61XN1hj8p3x8dlrBZiAZ/Zx2WXW2G8TsSKRh16fQCTyLP0+VsJHIyR4UQjO+H</vt:lpwstr>
  </property>
  <property fmtid="{D5CDD505-2E9C-101B-9397-08002B2CF9AE}" pid="16" name="x1ye=21">
    <vt:lpwstr>vSY8TQCpQ8mD0BVHEoWvmQBuT9H0R1N0KiZSN8BOZI9EHX6oWwFAAZ9crr88xMEPyjLgwFetWku1YYaSm2f69gejbsTNicsN1mqzFX4ltg4CLuKn8wdaE4eA3wv/3Nt1Ya654p+I2TWVA/z6+lrKaBOn9PJ+AQaVb7D7wOyFPq8SGnzNrLC/jKBQ+kdqLtjtOv52AVjKo2ETTcecahrZ25wUnHh5jBGjZ/Oz8HvnXpr0qFkVg7debBEqNJ3/e5p</vt:lpwstr>
  </property>
  <property fmtid="{D5CDD505-2E9C-101B-9397-08002B2CF9AE}" pid="17" name="x1ye=22">
    <vt:lpwstr>VYDpe7lHYC6WjeW6X3TNs8B9xC58mko4PMipEbLePpn7iilL8O0MDIiExh7uhh0+Wk4KnHcPaxWSVrgE/8LeK0GPruVTdq61PvUt38ZZ8sMc6CKnU2xhWgaXQN0PooVFPcRKfYpm245Omr21ORh2OpkD17WTGDiM/kH4xqobcmJAOYwEl+bXa24HmcyzLLPd0v1r5hlMDGw69fcQ3m91+8D5+FyH5c/VGvccEWgf3Na/2n2HlB3roQ29l6rDxin</vt:lpwstr>
  </property>
  <property fmtid="{D5CDD505-2E9C-101B-9397-08002B2CF9AE}" pid="18" name="x1ye=23">
    <vt:lpwstr>Bgl5R0xYZoX8ltbBg1Rnj/75z6kgERf3hxUL3caa2H8jGlYFOava4Er6G+q1kcn87fknge/2EkskCJzfYG1zO720NUqUtBqsQYt7QaQ3sahFh+I4r+Rlz6SYKRMvkJ9kH0IPoaqCqtCosFGEUFdLzp5JPLRDfR7tFQcePuGQNKteiVMhsAro7XkYZk/+9+2cZHnDeGSLPYj0hMwGxRwUl6AvL+msEpQhCoMNx8OutjHyeDoev2q0FWvqgYlwuHM</vt:lpwstr>
  </property>
  <property fmtid="{D5CDD505-2E9C-101B-9397-08002B2CF9AE}" pid="19" name="x1ye=24">
    <vt:lpwstr>dMTSx8Adasf+6tOE0POIffQS1/ZSr5GSJE/e9WPyym3pUTDxEIggcCy8cUX6JuM/W8ZRopkrgj+PqGUQaRN9Xecp1z6AFHgIToxMrqoptDkDhOKuq/TEXwil6Oss3EO343l29M6ColzxN1mi6usgTbxCf5SsHwKr7dJSyyjox6VPqE7xtYqr5Mh/0lMJhZNMK+u1fndYpza8Gj11/DBJQ8+tfg0i0cWR6oJMrGem2wj0ZxCs+IYycxjt+Ef3vt+</vt:lpwstr>
  </property>
  <property fmtid="{D5CDD505-2E9C-101B-9397-08002B2CF9AE}" pid="20" name="x1ye=25">
    <vt:lpwstr>+ZcoCPr9Psq1Frk5iJGO3hbhRi+wWU5Owz7qD9DBxl6K6KCt3JI5PY9G0v8AmY0VAbMPSmx1y7bAnAI5GiulifbdlI7qVSdnlH1pxySNsxHmSFJklCgBkj6KETt0Msr0XQrU0oG1/kKFn0vdY2Rmp/4JTgKxRiryuEOPWQYpqlHNpacwVE0jyircyMd4U7inYj9nMtNLEowZfBsNnfTm8HI4cKQ8mtSZKRU50eKQraZuteQYYgO4fime76FdlCb</vt:lpwstr>
  </property>
  <property fmtid="{D5CDD505-2E9C-101B-9397-08002B2CF9AE}" pid="21" name="x1ye=26">
    <vt:lpwstr>CpBn+Nl6NtHzvqgBsqS2EdE4Kln1s3X+79KXpssyE9oVxiIc78HVjOChvYnoFkIbreoGXcyveGYI41J0nSsJsnU4ms+xuHAcEziViujVSBpMK66RIEB7zqtV2aMQbycMyv2FwFvc0g9H567LMrK9HvM5wxLwDG5/eyTSLbk88CC5Pyl4vRsPT0swP3jf3Ic40zAst/yL5nLGUlZUv5oyUqkfyDGeMI7hfXGMCJb5Y2a/lgXmXoWOs3BfSfN7/rv</vt:lpwstr>
  </property>
  <property fmtid="{D5CDD505-2E9C-101B-9397-08002B2CF9AE}" pid="22" name="x1ye=27">
    <vt:lpwstr>fAyjDEgSYa/MfJsLRoaV2woaGdsbfjD4Ddu29Tu+7U67BW7DSR1gMVmkqegUplLOK6Wr4mUsf9NRNE1UBaU7e3zW0YmGrjmAPAKCLJeFS6Qa6H8mF3M5s8fBYKDbAswixiBp8AOTU/4MMNR7IpzGlLIgyoonifeknOs6u8g/Hpqi3meEtRlLCQK7AiJKHAvHJZSUWFw2XoJzw1nyL6ttAcsT7PL9H7Wv09QN517Ta/G+sJ1tygXB5J3NyIH1ro6</vt:lpwstr>
  </property>
  <property fmtid="{D5CDD505-2E9C-101B-9397-08002B2CF9AE}" pid="23" name="x1ye=28">
    <vt:lpwstr>X6R5w5J8YCEhEe38zsgq8ddxY+UA4LlRCPLduO70TIxJ63FIReb7WgMt/9SpqAuwe5T9jpvRsaE4RUZ1BEDVspObfbTyvMbb3lkPKrRFPG24VOzoa/HMjfWIGvWjrKuXQhqoOXN4fUXs7+Y093SoJJ4XZ67QGr9SHdWfxULZlcIETOa/Ku1A7mgyEQdGU3+pRVR6Kf4SUe2eKbTFtv9segRDp8nUubyKb//xOdIx5WyjlfX3qTQSwwkfSOUqolG</vt:lpwstr>
  </property>
  <property fmtid="{D5CDD505-2E9C-101B-9397-08002B2CF9AE}" pid="24" name="x1ye=29">
    <vt:lpwstr>/ueNJDW6ARlYxxfA8cWBGvE6kCc/HICMsD2MTcBTgTJvEEMIfLWlAxgT0OcujEi0FpKy/VgHIIDCaYK35Zr+n9MExdfPcc0SpXTqMc78q5T9NPAVHHMq0p8KgJLzG26+pgQWOkhcliJNua1cVeOsCD2dE7XpqPtb6uM4s55bRZn6nnbuucAU93GWy053huaYDXvqCRVIJwz7Rlk9KQPfrHhVNnc+B/h2MjWvXOo/Vm/wZN7KG+rV+4e+Kp9Todz</vt:lpwstr>
  </property>
  <property fmtid="{D5CDD505-2E9C-101B-9397-08002B2CF9AE}" pid="25" name="x1ye=3">
    <vt:lpwstr>cXC9p663lpNfNKhHfnuB8XBjtBtUBWf0ouPx/pr0QHZwBenSRlcE31W40zaGjqe6LbDkk+MmN66qccjIZUv76zL1BMM7h+l0PLYvVp6VZ9tIvR4o2s0rCd7hpWBXkbkJjXVbtrPsqtp33ycqtg5QZLKQwNXYAmNnYVnWCbdRHQ8Tbuay0couZprJbliKaAynSlu4hyV3edx64pVCDZ1UEuriixtIPil43wSqjeryiUvgJ82fW9qbKJdznlaUFSy</vt:lpwstr>
  </property>
  <property fmtid="{D5CDD505-2E9C-101B-9397-08002B2CF9AE}" pid="26" name="x1ye=30">
    <vt:lpwstr>aOY+lxl2GfRGshUbVH5t1vgG/jmKSL+e7UT9iI/b/l+i+t2TXSqkxhoMDmF09T3zCMX9IGHjDy1Wj9S1XCoDZ9LOP5/mVxYGHUJRcAA68ARPS5qOvm88vxyDQbYy7y4ad/VGjdOwyNkwdi5vzYloy8ZUmWnKj/RtJTbg/4e1mq/M7sxvkzQViSNaWythIIQm7tNm599n42n7+LXTEGKyN4moc0kgQb/xcoK6lYYXOu8B+CIKDBVYwFankyapy2I</vt:lpwstr>
  </property>
  <property fmtid="{D5CDD505-2E9C-101B-9397-08002B2CF9AE}" pid="27" name="x1ye=31">
    <vt:lpwstr>RG3DhR2e+wOP3DohR/SAXc3tvl4D3eATAzrs9gC9AHlwpQgOslhUBTuan/ZUl3JZn3vb5qzXJ3R9x5jQmE7/1en4AM91KM/NIjtAzNrFwgQrOY3U+AUPyZErlkpz1jTSGeW65YhyZJkPvx2GVR1jipEWIyMcvtLW6XKXXF/vXV6TksrCykJ76ox6nGrb4kW2czdzpVGk+YD4JeVhR2TrCKrdI+0L7qMwLcrutaflydUDlzNIYuYUNxBwErBo6qd</vt:lpwstr>
  </property>
  <property fmtid="{D5CDD505-2E9C-101B-9397-08002B2CF9AE}" pid="28" name="x1ye=32">
    <vt:lpwstr>IVryiLjn3vtXzXKD8Rp5vjSymLNgOyJ12KnqIBDvyoCUuVntM2OEUu5HcUoL5SqDOvxAn5mpluF6kkMajIirfe+3zkAHxyP9AW1qCfKKI6JLuw2PnwpoTwmvIyREAUJzDkn1eRhjyMmvW+oSrjslUyF3lujJqb8TSIhW4iqolrtudX5yHLubyZamlHHowYS2fX1X9UhkqEVvrh4fe6A/9Ncni8nAgxFIiF7eMT/6HnAbUvRGdNZTvuejuTAzoKU</vt:lpwstr>
  </property>
  <property fmtid="{D5CDD505-2E9C-101B-9397-08002B2CF9AE}" pid="29" name="x1ye=33">
    <vt:lpwstr>/fzsu2wefSsjXnhNk8vF5/+c0DvFsj0jnOHcdplRWtLERopooqwn8jaZygdoisBcInSv/16mqiPoyM8zT5udKg2fyB+60xOG9RM0RT/bXC0g+SRz8HQURNP0ho9cMqOxJn9SoWMWeu9/NquLImDLROrzXCifoADQ8mLglcs+litTsdhWetn0Yx8Xk8FIFtAR+9JXDOTcYY98kG/Aztmha2cN2sZFVUvqvoSoyWBbPaZxlHub29P2y62jbGZw2FX</vt:lpwstr>
  </property>
  <property fmtid="{D5CDD505-2E9C-101B-9397-08002B2CF9AE}" pid="30" name="x1ye=34">
    <vt:lpwstr>zVVTYh4wCLOJ+GsNaV/szESLw6PqLq1kl0G86jl5QjqeE4o1y9Vxg6jrVOP9OhrzOhzFhyphNrg3hN6Y5fxoTnEF+/31ocAB5bHpSKfPTnfvY9xLmgO7DOLDzf4iiHyAf2RK7isOpFWuNwnYkWiUlfFESR6ETSSqgzx77i3/245l2/KVoW6XSDYAsk3TzP3ssLvsHNKthjoO9q9Xtc6ElO0W2756FelIegGIeHTy9MeIvCBmrJtUEr3nEgpbi77</vt:lpwstr>
  </property>
  <property fmtid="{D5CDD505-2E9C-101B-9397-08002B2CF9AE}" pid="31" name="x1ye=35">
    <vt:lpwstr>oGV6/7vdC82ZzBI/lXkCyJCtDC5qfEwhHGG3yswUnhIWp5h91YYRymBmaN66ouFPx2NIZrCbX0bKCtSXG42DYN3tc0sAE+rsNfAI3BltsptvD0JQ5nOVpxYtlI/uriOOsvEszNNpopdLP9hGZY99waMnGtJ9KiDpk9PD7ByVOdd+91ocvSntyiDOKzFzNUZrFPNVM2If4a8ap3f6+7v9QJM1mo6qmQvzyXnLXD+CxJdJ1zT6B/rb14Bh9DUJhR2</vt:lpwstr>
  </property>
  <property fmtid="{D5CDD505-2E9C-101B-9397-08002B2CF9AE}" pid="32" name="x1ye=36">
    <vt:lpwstr>YeQ2gkVj56WrhnijN03PjBmpWx4zg5TWn3Joel0R4+uxENx9koy3aFXLgVKNP9ym63JlFrnwOusN0122QHFyMH0P+f/+AcHHC8LMIwAA</vt:lpwstr>
  </property>
  <property fmtid="{D5CDD505-2E9C-101B-9397-08002B2CF9AE}" pid="33" name="x1ye=4">
    <vt:lpwstr>y9WjXOOrOdGHl5dL8hibMZVRjQQbDKYRZwhc9+eWzni6lfP07HGoECXV1Ol+qOswtgdTAAS1G4T+lwwpbDSeCVhO5PjxE79avf7wz5+sZVRHVAYIZpbXlp5Zyqv/fleXQGUjFDHdvPHG4zIJ8wDqlRXnzE96nLbq+utHAT9185TKzJVqg10Qh0UDUoYOq+fdPJ8l1UF7M74RZvLQ4IH8acFuuQ9XJgtQkjIAHoqddy7udOT+S10EhyMyrdUyrSF</vt:lpwstr>
  </property>
  <property fmtid="{D5CDD505-2E9C-101B-9397-08002B2CF9AE}" pid="34" name="x1ye=5">
    <vt:lpwstr>oCcJ+p2vleOt6rjoc5XuJqVwVWX7DIyXRj4C9w+T4RjeM2lbfxZpLxVri+pUIHIpBF9B8dSkQjQNdM8+tU3rcss/3FRFh9fCgcFB7JSwML2kaVU/bZns+Y7bEJci4X9EbJ2tBYd86gHcgUcQNdEAokgZ7ERWhsLkMOzqc9RYZ1cRUMjlBD0HO7khgyqMc0YxaMojynNyDQ5Hi7b5qOHbILN781mZliEADsIKg7+CswrA0h2Nsi9WVoII3Ba6pWv</vt:lpwstr>
  </property>
  <property fmtid="{D5CDD505-2E9C-101B-9397-08002B2CF9AE}" pid="35" name="x1ye=6">
    <vt:lpwstr>asluvufsmDzBR2EZuQFZRfVFTrmTHcLNGxtA3pEfC4QKg2eu67dw6eN/4LqLv+qr3nnd/mm7XyilI3WosXWmpgIzVbPzCSwG3oUir6SOe16twwwwYXdMa6ebRC4X7tnDIwCFuolDfA6CUFqcRfb0RiV+53bKrSTow7DP2t5naePiGgyFeJM9DKydxDeslr80qc8+lWi77YiHstYw6HL3Q88Sfl61AaiABq7Wv/8LkbjBQecCQMn0Fnj9hia12o2</vt:lpwstr>
  </property>
  <property fmtid="{D5CDD505-2E9C-101B-9397-08002B2CF9AE}" pid="36" name="x1ye=7">
    <vt:lpwstr>n+v5NNzFo5ZgV0haZzA4bYKd+NU2SSYY4g4BZYfl9qBsRVPAgJPAjPYttNJ6QfoN2DaoWPjJrA5LRcg+t0LyVHEeDBBEL8XHHbBJ30TBgZhtCVvh/D+AGDI5rGkWQytAF57sMp5qM7nbeeeH7Tv/FfChT2iywfk7HJ8BAoYPfsJ1MgxV7YBO9lqbNMJ93KJxI/Qhe9L2BJU6g4VWqKeeZLIzhDNadqyk1f7GXCnK2AUyl/rQdTleE7BRKP7sAT4</vt:lpwstr>
  </property>
  <property fmtid="{D5CDD505-2E9C-101B-9397-08002B2CF9AE}" pid="37" name="x1ye=8">
    <vt:lpwstr>A1lQmORIs8RYEsafqJBjHwtQeQahKdYE3w8ekxKTH0euHDWOic5DSpY/l2yKB9TTfL3FWX3HfWbhZVL1NlCQcL4grq8r5I5+py3bLKofhjmqdI+E4DqIpvnc3a4huc5GfwlO+odrGeNRgwPuEkw3LSZxqGYkt6zKskN2pjoPM8C8rqZRno2VtTeeC3XElx2lHI0fdMPQCM0zfsPl2AEvkkJAbQxPNRj7fPDNz1sbmv4K1GwABlXx4DaVjp5ZIA2</vt:lpwstr>
  </property>
  <property fmtid="{D5CDD505-2E9C-101B-9397-08002B2CF9AE}" pid="38" name="x1ye=9">
    <vt:lpwstr>1YJnziuEdmuWFeNnHCw5WbMMqDvThMt5Qva/ryHMldHtLmsOateroM4JoDO7UDfIM5Q6flhf0/aABi3RjrTyviVkbYCZrS+eKWq/rD4+EriV9+HCwbqh/Q/fnHDvQ1yzM4+qlN2PdeiI0VQulk/jRt9hXG03XAVz2aIY/XOMAyCdP551ZZirneeHKv2plYjglhOLf1W+LJx4Qda808nONbxar8Ua4lTSIaB+FjAhbiTNtMYedwP8e4D20q2+7kF</vt:lpwstr>
  </property>
</Properties>
</file>